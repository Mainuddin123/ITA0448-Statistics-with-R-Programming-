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Day 3 Lab Manual Part 2</w:t>
      </w:r>
    </w:p>
    <w:p>
      <w:pPr>
        <w:rPr>
          <w:b/>
        </w:rPr>
      </w:pPr>
      <w:r>
        <w:rPr>
          <w:b/>
          <w:rtl w:val="0"/>
        </w:rPr>
        <w:t>BIVARIATEANALYSIS IN R -COVARIANCE, CORRELATION, CROSSTAB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Exercise: 8 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 xml:space="preserve">  Reference   Status Gender  TestNewOrFollowUp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1       KRXH Accepted Female Test1           New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2       KRPT Accepted   Male Test1           New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3       FHRA Rejected   Male Test2           New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4       CZKK Accepted Female Test3           New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5       CQTN Rejected Female Test1           New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6       PZXW Accepted Female Test4     Follow-up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7       SZRZ Rejected   Male Test4           New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8       RMZE Rejected Female Test2           New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9       STNX Accepted Female Test3           New</w:t>
      </w:r>
    </w:p>
    <w:p>
      <w:pP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Droid Sans Mono" w:hAnsi="Droid Sans Mono" w:eastAsia="Droid Sans Mono" w:cs="Droid Sans Mono"/>
          <w:color w:val="000000"/>
          <w:sz w:val="20"/>
          <w:szCs w:val="20"/>
        </w:rPr>
      </w:pPr>
      <w:r>
        <w:rPr>
          <w:rFonts w:ascii="Droid Sans Mono" w:hAnsi="Droid Sans Mono" w:eastAsia="Droid Sans Mono" w:cs="Droid Sans Mono"/>
          <w:color w:val="000000"/>
          <w:sz w:val="20"/>
          <w:szCs w:val="20"/>
          <w:rtl w:val="0"/>
        </w:rPr>
        <w:t>10      TMDW Accepted Female Test1           New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1080" w:right="0" w:hanging="720"/>
        <w:jc w:val="left"/>
      </w:pPr>
      <w:r>
        <w:rPr>
          <w:rFonts w:ascii="Liberation Serif" w:hAnsi="Liberation Serif" w:eastAsia="Liberation Serif" w:cs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val="clear" w:fill="auto"/>
          <w:vertAlign w:val="baseline"/>
          <w:rtl w:val="0"/>
        </w:rPr>
        <w:t>Load the dataset and Create a data frame and name it as dataframe1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1080" w:right="0" w:hanging="720"/>
        <w:jc w:val="left"/>
      </w:pPr>
      <w:r>
        <w:rPr>
          <w:rFonts w:ascii="Liberation Serif" w:hAnsi="Liberation Serif" w:eastAsia="Liberation Serif" w:cs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val="clear" w:fill="auto"/>
          <w:vertAlign w:val="baseline"/>
          <w:rtl w:val="0"/>
        </w:rPr>
        <w:t xml:space="preserve">Load the function for crosstab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360" w:right="0" w:firstLine="0"/>
        <w:jc w:val="left"/>
        <w:rPr>
          <w:rFonts w:ascii="Droid Sans Mono" w:hAnsi="Droid Sans Mono" w:eastAsia="Droid Sans Mono" w:cs="Droid Sans Mono"/>
          <w:b w:val="0"/>
          <w:i w:val="0"/>
          <w:smallCaps w:val="0"/>
          <w:strike w:val="0"/>
          <w:color w:val="0000FF"/>
          <w:sz w:val="20"/>
          <w:szCs w:val="20"/>
          <w:u w:val="none"/>
          <w:shd w:val="clear" w:fill="auto"/>
          <w:vertAlign w:val="baseline"/>
        </w:rPr>
      </w:pPr>
      <w:r>
        <w:rPr>
          <w:rFonts w:ascii="Droid Sans Mono" w:hAnsi="Droid Sans Mono" w:eastAsia="Droid Sans Mono" w:cs="Droid Sans Mono"/>
          <w:b w:val="0"/>
          <w:i w:val="0"/>
          <w:smallCaps w:val="0"/>
          <w:strike w:val="0"/>
          <w:color w:val="0000FF"/>
          <w:sz w:val="20"/>
          <w:szCs w:val="20"/>
          <w:u w:val="none"/>
          <w:shd w:val="clear" w:fill="auto"/>
          <w:vertAlign w:val="baseline"/>
          <w:rtl w:val="0"/>
        </w:rPr>
        <w:t>Note: Perform status+gender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 w:right="0" w:firstLine="0"/>
        <w:jc w:val="left"/>
        <w:rPr>
          <w:rFonts w:ascii="Droid Sans Mono" w:hAnsi="Droid Sans Mono" w:eastAsia="Droid Sans Mono" w:cs="Droid Sans Mono"/>
          <w:b w:val="0"/>
          <w:i w:val="0"/>
          <w:smallCaps w:val="0"/>
          <w:strike w:val="0"/>
          <w:color w:val="0000FF"/>
          <w:sz w:val="20"/>
          <w:szCs w:val="20"/>
          <w:u w:val="none"/>
          <w:shd w:val="clear" w:fill="auto"/>
          <w:vertAlign w:val="baseline"/>
        </w:rPr>
      </w:pPr>
    </w:p>
    <w:tbl>
      <w:tblPr>
        <w:tblStyle w:val="14"/>
        <w:tblW w:w="12065" w:type="dxa"/>
        <w:tblInd w:w="0" w:type="dxa"/>
        <w:tblLayout w:type="fixed"/>
        <w:tblCellMar>
          <w:top w:w="0" w:type="dxa"/>
          <w:left w:w="90" w:type="dxa"/>
          <w:bottom w:w="120" w:type="dxa"/>
          <w:right w:w="0" w:type="dxa"/>
        </w:tblCellMar>
      </w:tblPr>
      <w:tblGrid>
        <w:gridCol w:w="12065"/>
      </w:tblGrid>
      <w:tr>
        <w:tblPrEx>
          <w:tblCellMar>
            <w:top w:w="0" w:type="dxa"/>
            <w:left w:w="90" w:type="dxa"/>
            <w:bottom w:w="120" w:type="dxa"/>
            <w:right w:w="0" w:type="dxa"/>
          </w:tblCellMar>
        </w:tblPrEx>
        <w:tc>
          <w:tcPr>
            <w:shd w:val="clear" w:color="auto" w:fill="FFFFFF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FF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     Gender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>Status     Female Male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Accepted      5    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Rejected      2    2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FF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Note: </w:t>
            </w:r>
            <w:r>
              <w:rPr>
                <w:rFonts w:ascii="Droid Sans Mono" w:hAnsi="Droid Sans Mono" w:eastAsia="Droid Sans Mono" w:cs="Droid Sans Mono"/>
                <w:color w:val="0000FF"/>
                <w:sz w:val="20"/>
                <w:szCs w:val="20"/>
                <w:rtl w:val="0"/>
              </w:rPr>
              <w:t>Reference+Status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    Status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>Reference Accepted Rejected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CQTN        0        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CZKK        1        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FHRA        0        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KRPT        1        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KRXH        1        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PZXW        1        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RMZE        0        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STNX        1        0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SZRZ        0        1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  <w:rtl w:val="0"/>
              </w:rPr>
              <w:t xml:space="preserve">     TMDW        1        0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90" w:type="dxa"/>
            <w:bottom w:w="120" w:type="dxa"/>
            <w:right w:w="0" w:type="dxa"/>
          </w:tblCellMar>
        </w:tblPrEx>
        <w:tc>
          <w:tcPr>
            <w:shd w:val="clear" w:color="auto" w:fill="FFFFFF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90" w:type="dxa"/>
            <w:bottom w:w="120" w:type="dxa"/>
            <w:right w:w="0" w:type="dxa"/>
          </w:tblCellMar>
        </w:tblPrEx>
        <w:tc>
          <w:tcPr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  <w:tbl>
            <w:tblPr>
              <w:tblStyle w:val="15"/>
              <w:tblW w:w="11975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1975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p>
                  <w:pPr>
                    <w:spacing w:after="0" w:line="240" w:lineRule="auto"/>
                    <w:rPr>
                      <w:rFonts w:ascii="Droid Sans Mono" w:hAnsi="Droid Sans Mono" w:eastAsia="Droid Sans Mono" w:cs="Droid Sans Mono"/>
                      <w:color w:val="0000FF"/>
                      <w:sz w:val="20"/>
                      <w:szCs w:val="20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Droid Sans Mono" w:hAnsi="Droid Sans Mono" w:eastAsia="Droid Sans Mono" w:cs="Droid Sans Mono"/>
                <w:color w:val="000000"/>
                <w:sz w:val="20"/>
                <w:szCs w:val="20"/>
              </w:rPr>
            </w:pPr>
          </w:p>
        </w:tc>
      </w:tr>
    </w:tbl>
    <w:p>
      <w:pPr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  <w:lang w:val="en-IN"/>
        </w:rPr>
        <w:t>1.</w:t>
      </w: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Reference &lt;- c("KRXH", "KRPT", "FHRA", "CZKK", "CQTN", "PZXW", "SZRZ", "RMZE", "STNX", "TMDW")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Status &lt;- c("Accepted", "Accepted", "Rejected", "Accepted", "Rejected", "Accepted", "Rejected", "Rejected", "Accepted", "Accepted")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Gender &lt;- c("Female", "Male", "Male", "Female", "Female", "Female", "Male", "Female", "Female", "Female")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TestNewOrFollowUp &lt;- c("Test1", "Test1", "Test2", "Test3", "Test1", "Test4", "Test4", "Test2", "Test3", "Test1")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dataframe1 &lt;- data.frame(Reference, Status, Gender, TestNewOrFollowUp)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print(dataframe1)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# Assuming you have already created dataframe1 as shown above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  <w:lang w:val="en-IN"/>
        </w:rPr>
        <w:t>2.</w:t>
      </w: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# Crosstab of Status and Gender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cross_tab &lt;- table(dataframe1$Status, dataframe1$Gender)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rtl w:val="0"/>
        </w:rPr>
        <w:t>print(cross_tab)</w:t>
      </w:r>
    </w:p>
    <w:p>
      <w:pPr>
        <w:rPr>
          <w:rFonts w:hint="default" w:ascii="Times New Roman" w:hAnsi="Times New Roman" w:eastAsia="Times New Roman"/>
          <w:b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b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/>
          <w:b/>
          <w:sz w:val="24"/>
          <w:szCs w:val="24"/>
          <w:rtl w:val="0"/>
          <w:lang w:val="en-IN"/>
        </w:rPr>
        <w:t>OUTPUT:</w:t>
      </w:r>
    </w:p>
    <w:tbl>
      <w:tblPr>
        <w:tblW w:w="14235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72" w:type="dxa"/>
          <w:bottom w:w="96" w:type="dxa"/>
          <w:right w:w="0" w:type="dxa"/>
        </w:tblCellMar>
      </w:tblPr>
      <w:tblGrid>
        <w:gridCol w:w="1423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blCellSpacing w:w="0" w:type="dxa"/>
        </w:trPr>
        <w:tc>
          <w:tcPr>
            <w:tcW w:w="0" w:type="auto"/>
            <w:shd w:val="clear" w:color="auto" w:fill="FFFFFF"/>
            <w:vAlign w:val="top"/>
          </w:tcPr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Reference   Status Gender TestNewOrFollowUp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1       KRXH Accepted Female             Test1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2       KRPT Accepted   Male             Test1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3       FHRA Rejected   Male             Test2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4       CZKK Accepted Female             Test3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5       CQTN Rejected Female             Test1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6       PZXW Accepted Female             Test4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7       SZRZ Rejected   Male             Test4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8       RMZE Rejected Female             Test2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9       STNX Accepted Female             Test3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>10      TMDW Accepted Female             Test1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 xml:space="preserve">          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 xml:space="preserve">           Female Male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 xml:space="preserve">  Accepted      5    1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14" w:lineRule="atLeast"/>
              <w:ind w:left="0" w:right="0"/>
              <w:jc w:val="left"/>
              <w:rPr>
                <w:rFonts w:ascii="Lucida Console" w:hAnsi="Lucida Console" w:eastAsia="Lucida Console" w:cs="Lucida Console"/>
                <w:sz w:val="20"/>
                <w:szCs w:val="20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  <w:bdr w:val="none" w:color="auto" w:sz="0" w:space="0"/>
              </w:rPr>
              <w:t xml:space="preserve">  Rejected      2    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72" w:type="dxa"/>
            <w:bottom w:w="96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shd w:val="clear" w:color="auto" w:fill="FFFFFF"/>
            <w:vAlign w:val="top"/>
          </w:tcPr>
          <w:p>
            <w:pPr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72" w:type="dxa"/>
            <w:bottom w:w="96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shd w:val="clear" w:color="auto" w:fill="FFFFFF"/>
            <w:vAlign w:val="top"/>
          </w:tcPr>
          <w:tbl>
            <w:tblPr>
              <w:tblW w:w="14163" w:type="dxa"/>
              <w:tblCellSpacing w:w="0" w:type="dxa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416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0" w:type="dxa"/>
              </w:trPr>
              <w:tc>
                <w:tcPr>
                  <w:tcW w:w="12" w:type="dxa"/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pBdr>
                      <w:left w:val="none" w:color="auto" w:sz="0" w:space="0"/>
                      <w:bottom w:val="none" w:color="auto" w:sz="0" w:space="0"/>
                    </w:pBdr>
                    <w:spacing w:line="14" w:lineRule="atLeast"/>
                    <w:jc w:val="left"/>
                    <w:textAlignment w:val="top"/>
                    <w:rPr>
                      <w:rFonts w:hint="default" w:ascii="Lucida Console" w:hAnsi="Lucida Console" w:eastAsia="Lucida Console" w:cs="Lucida Console"/>
                      <w:color w:val="0000FF"/>
                      <w:sz w:val="20"/>
                      <w:szCs w:val="20"/>
                    </w:rPr>
                  </w:pPr>
                  <w:r>
                    <w:rPr>
                      <w:rFonts w:hint="default" w:ascii="Lucida Console" w:hAnsi="Lucida Console" w:eastAsia="Lucida Console" w:cs="Lucida Console"/>
                      <w:color w:val="0000FF"/>
                      <w:kern w:val="0"/>
                      <w:sz w:val="20"/>
                      <w:szCs w:val="20"/>
                      <w:bdr w:val="none" w:color="auto" w:sz="0" w:space="0"/>
                      <w:lang w:val="en-US" w:eastAsia="zh-CN" w:bidi="ar"/>
                    </w:rPr>
                    <w:t xml:space="preserve">&gt; </w:t>
                  </w:r>
                </w:p>
              </w:tc>
            </w:tr>
          </w:tbl>
          <w:p>
            <w:pPr>
              <w:jc w:val="left"/>
              <w:rPr>
                <w:rFonts w:hint="default" w:ascii="Lucida Console" w:hAnsi="Lucida Console" w:eastAsia="Lucida Console" w:cs="Lucida Console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</w:p>
        </w:tc>
      </w:tr>
    </w:tbl>
    <w:p>
      <w:pPr>
        <w:rPr>
          <w:rFonts w:hint="default" w:ascii="Times New Roman" w:hAnsi="Times New Roman" w:eastAsia="Times New Roman"/>
          <w:b/>
          <w:sz w:val="24"/>
          <w:szCs w:val="24"/>
          <w:rtl w:val="0"/>
          <w:lang w:val="en-IN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Exercise: 9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1080" w:right="0" w:hanging="720"/>
        <w:jc w:val="left"/>
      </w:pPr>
      <w:r>
        <w:rPr>
          <w:rFonts w:ascii="Liberation Serif" w:hAnsi="Liberation Serif" w:eastAsia="Liberation Serif" w:cs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val="clear" w:fill="auto"/>
          <w:vertAlign w:val="baseline"/>
          <w:rtl w:val="0"/>
        </w:rPr>
        <w:t>Use Two Categorical Variables and Discover the relationships within a dataset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1080" w:right="0" w:hanging="720"/>
        <w:jc w:val="left"/>
      </w:pPr>
      <w:r>
        <w:rPr>
          <w:rFonts w:ascii="Liberation Serif" w:hAnsi="Liberation Serif" w:eastAsia="Liberation Serif" w:cs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val="clear" w:fill="auto"/>
          <w:vertAlign w:val="baseline"/>
          <w:rtl w:val="0"/>
        </w:rPr>
        <w:t>Next, using the xtabs() function, apply two variables from “dataframe1 “, to create a table delineating the relationship between the “Reference” category, and the “Status” category.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1080" w:right="0" w:hanging="720"/>
        <w:jc w:val="left"/>
      </w:pPr>
      <w:r>
        <w:rPr>
          <w:rFonts w:ascii="Liberation Serif" w:hAnsi="Liberation Serif" w:eastAsia="Liberation Serif" w:cs="Liberation Serif"/>
          <w:b w:val="0"/>
          <w:i w:val="0"/>
          <w:smallCaps w:val="0"/>
          <w:strike w:val="0"/>
          <w:color w:val="00000A"/>
          <w:sz w:val="24"/>
          <w:szCs w:val="24"/>
          <w:u w:val="none"/>
          <w:shd w:val="clear" w:fill="auto"/>
          <w:vertAlign w:val="baseline"/>
          <w:rtl w:val="0"/>
        </w:rPr>
        <w:t>Save the file in the name of dataframe2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# create dataframe1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dataframe1 &lt;- data.frame(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Reference = c("A", "A", "B", "B", "C", "C", "D", "D"),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Status = c("Complete", "Incomplete", "Complete", "Incomplete", "Complete", "Incomplete", "Complete", "Incomplete")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)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# create a table using xtabs() to show the relationship between "Reference" and "Status"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dataframe2 &lt;- xtabs(~ Reference + Status, data = dataframe1)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# view the resulting table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  <w:r>
        <w:rPr>
          <w:rFonts w:hint="default"/>
          <w:color w:val="0000FF"/>
        </w:rPr>
        <w:t>dataframe2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  <w:lang w:val="en-IN"/>
        </w:rPr>
      </w:pPr>
      <w:r>
        <w:rPr>
          <w:rFonts w:hint="default"/>
          <w:color w:val="0000FF"/>
          <w:lang w:val="en-IN"/>
        </w:rPr>
        <w:t>OUTPUT: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  <w:color w:val="0000FF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        Status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</w:rPr>
      </w:pPr>
      <w:r>
        <w:rPr>
          <w:rFonts w:hint="default"/>
        </w:rPr>
        <w:t>Reference Complete Incomplete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        A        1          1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        B        1          1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        C        1          1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        D        1          1</w:t>
      </w: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40" w:lineRule="auto"/>
        <w:ind w:left="360" w:leftChars="0" w:right="0" w:rightChars="0"/>
        <w:jc w:val="left"/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Exercise: 10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Use the same data frame using three Categorical Variables create a Multi-Dimensional Table</w:t>
      </w: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Apply three variables from “</w:t>
      </w:r>
      <w:r>
        <w:rPr>
          <w:rtl w:val="0"/>
        </w:rPr>
        <w:t>dataframe1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” to create a Multi-Dimensional Cross-Tabulation of “Status“, “Gender“, and “Test“.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>d</w:t>
      </w: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ataframe1 &lt;- data.frame(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 xml:space="preserve">  Status = c("Complete", "Complete", "Incomplete", "Incomplete", "Complete", "Complete", "Incomplete", "Incomplete"),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 xml:space="preserve">  Gender = c("Male", "Male", "Male", "Male", "Female", "Female", "Female", "Female"),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 xml:space="preserve">  Test = c("Test A", "Test B", "Test A", "Test B", "Test A", "Test B", "Test A", "Test B")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dataframe2 &lt;- xtabs(~ Status + Gender + Test, data = dataframe1)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dataframe2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  <w:t>OUTPUT: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>, , Test = Test A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 xml:space="preserve">            Gender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>Status       Female Male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 xml:space="preserve">  Complete        1    1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 xml:space="preserve">  Incomplete      1    1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>, , Test = Test B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 xml:space="preserve">            Gender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>Status       Female Male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 xml:space="preserve">  Complete        1    1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 xml:space="preserve">  Incomplete      1    1</w:t>
      </w: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5720715" cy="3217545"/>
            <wp:effectExtent l="0" t="0" r="952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Exercise: 11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Row Percentages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R package “tigerstats” is required for the next two exercises.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1) Create an xtabs() formula that cross-tabulates “Status“, and “Test“.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2) Enclose the xtabs() formula in the tigerstats function, “rowPerc()” to display row percentages for “Status” by “Test“.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</w:rPr>
        <w:t>mytable &lt;- xtabs(~ Status + Test, data = mydata)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</w:rPr>
        <w:t>library(tigerstats)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</w:rPr>
        <w:t>rowPerc(mytable, margin = 1)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lang w:val="en-IN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lang w:val="en-IN"/>
        </w:rPr>
        <w:t>OUTPUT: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</w:rPr>
        <w:t xml:space="preserve">       Test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</w:rPr>
        <w:t>Status     A     B     C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</w:rPr>
        <w:t xml:space="preserve">  Yes   0.25  0.30  0.45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</w:rPr>
        <w:t xml:space="preserve">  No    0.40  0.35  0.25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</w:p>
    <w:p>
      <w:pPr>
        <w:rPr>
          <w:rFonts w:hint="default" w:ascii="Times New Roman" w:hAnsi="Times New Roman" w:eastAsia="Times New Roman"/>
          <w:color w:val="0000FF"/>
          <w:sz w:val="24"/>
          <w:szCs w:val="24"/>
        </w:rPr>
      </w:pPr>
      <w:r>
        <w:drawing>
          <wp:inline distT="0" distB="0" distL="114300" distR="114300">
            <wp:extent cx="5720715" cy="3217545"/>
            <wp:effectExtent l="0" t="0" r="952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color w:val="0000FF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Exercise 12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Column  Percentages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1) Create an xtabs() formula that cross-tabulates “Status“, and “Test“.</w:t>
      </w: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2) Enclose the xtabs() formula in the tigerstats function, “colPerc()” to display row percentages for “Status” by “Test“.</w:t>
      </w: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rPr>
          <w:rFonts w:ascii="Times New Roman" w:hAnsi="Times New Roman" w:eastAsia="Times New Roman" w:cs="Times New Roman"/>
          <w:color w:val="0000FF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library(tigerstats)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# Create a sample data frame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mydata &lt;- data.frame(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 xml:space="preserve">  Status = c("Yes", "No", "No", "Yes", "Yes", "No", "No", "Yes"),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 xml:space="preserve">  Test = c("A", "B", "C", "B", "C", "A", "B", "C")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# Create a cross-tabulation of "Status" and "Test" using xtabs()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mytable &lt;- xtabs(~ Status + Test, data = mydata)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# Calculate column percentages using colPerc()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col_perc &lt;- colPerc(mytable)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  <w:t>col_perc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</w:rPr>
      </w:pP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  <w:t>OUTPUT: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  <w:t xml:space="preserve"> Test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  <w:t>Status    A      B      C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  <w:t xml:space="preserve">  No     50  66.67  33.33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  <w:t xml:space="preserve">  Yes    50  33.33  66.67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  <w:t xml:space="preserve">  Total 100 100.00 100.00</w:t>
      </w:r>
    </w:p>
    <w:p>
      <w:pPr>
        <w:rPr>
          <w:rFonts w:hint="default" w:ascii="Times New Roman" w:hAnsi="Times New Roman" w:eastAsia="Times New Roman"/>
          <w:color w:val="0000FF"/>
          <w:sz w:val="24"/>
          <w:szCs w:val="24"/>
          <w:rtl w:val="0"/>
          <w:lang w:val="en-IN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  <w:r>
        <w:drawing>
          <wp:inline distT="0" distB="0" distL="114300" distR="114300">
            <wp:extent cx="5720715" cy="3217545"/>
            <wp:effectExtent l="0" t="0" r="952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280" w:after="36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VISUALIZATION IN R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Write a program for creating a pie-chart in R using the input vector(21,62,10,53). Provide labels for the chart as ‘London’, ‘New York’, ‘Singapore’, ‘Mumbai’. Add a title to the chart as ‘city pie-chart’ and add a legend at the top right corner of the chart.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# Create data for the graph.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geeks&lt;- c(23, 56, 20, 63)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labels &lt;- c("Mumbai", "London", "Singapore", "New York")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# Plot the chart with title and rainbow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# color pallet.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pie(geeks, labels, main = "City pie chart",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ab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ab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ab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col = rainbow(length(geeks)))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lang w:val="en-IN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lang w:val="en-IN"/>
        </w:rPr>
        <w:t>OUTPUT: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/>
          <w:color w:val="0000FF"/>
          <w:lang w:val="en-IN"/>
        </w:rPr>
      </w:pPr>
      <w:r>
        <w:drawing>
          <wp:inline distT="0" distB="0" distL="114300" distR="114300">
            <wp:extent cx="4583430" cy="4577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drawing>
          <wp:inline distT="0" distB="0" distL="114300" distR="114300">
            <wp:extent cx="5720715" cy="3217545"/>
            <wp:effectExtent l="0" t="0" r="952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a 3D Pie Chart for the dataset “political Knowledge” with suitable labels,colours and a legend at the top right corner of the chart.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>library(plotrix)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 xml:space="preserve">political_knowledge &lt;- data.frame(Category = c("A", "B", "C", "D"),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 xml:space="preserve">                                  Percentage = c(21, 62, 10, 53))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 xml:space="preserve">pie3D(political_knowledge$Percentage, labels = political_knowledge$Category,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 xml:space="preserve">      col = c("#1f77b4", "#ff7f0e", "#2ca02c", "#d62728"),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 xml:space="preserve">      explode = 0.05, main = "Political Knowledge")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IN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IN"/>
        </w:rPr>
        <w:t>OUTPUT: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IN"/>
        </w:rPr>
      </w:pPr>
      <w:r>
        <w:drawing>
          <wp:inline distT="0" distB="0" distL="114300" distR="114300">
            <wp:extent cx="4022090" cy="3009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Write a program for creating a bar chart using the vectors H=c(7,12,28,3,41) and M=c(“mar”, “apr”, “may”, “jun”, “jul”). Add a title to the chart as “Revenue chart”.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># Define the data vectors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>H &lt;- c(7, 12, 28, 3, 41)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>M &lt;- c("mar", "apr", "may", "jun", "jul")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># Create the bar chart and save it to a PDF file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>pdf("revenue_chart.pdf")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>barplot(H, names.arg = M, main = "Revenue chart")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  <w:t>dev.off()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  <w:lang w:val="en-IN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  <w:lang w:val="en-IN"/>
        </w:rPr>
        <w:t>OUTPUT: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  <w:lang w:val="en-I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  <w:lang w:val="en-IN"/>
        </w:rPr>
      </w:pPr>
      <w:r>
        <w:drawing>
          <wp:inline distT="0" distB="0" distL="114300" distR="114300">
            <wp:extent cx="396240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drawing>
          <wp:inline distT="0" distB="0" distL="114300" distR="114300">
            <wp:extent cx="5728970" cy="3335020"/>
            <wp:effectExtent l="0" t="0" r="127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3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Make a histogram for the “AirPassengers“dataset, start at 100 on the x-axis, and from values 200 to 700, make the bins 200 wide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t xml:space="preserve"> 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# Load the AirPassengers dataset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&gt; data(AirPassengers)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 xml:space="preserve">&gt;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&gt; # Create the histogram with custom bin widths and starting point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  <w:t>&gt; hist(AirPassengers, breaks=seq(100, 700, 200), xlab="Passenger count", main="AirPassengers histogram")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lang w:val="en-IN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lang w:val="en-IN"/>
        </w:rPr>
        <w:t>OUTPUT: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lang w:val="en-I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lang w:val="en-I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val="clear" w:fill="auto"/>
          <w:vertAlign w:val="baseline"/>
          <w:lang w:val="en-IN"/>
        </w:rPr>
      </w:pPr>
      <w:r>
        <w:drawing>
          <wp:inline distT="0" distB="0" distL="114300" distR="114300">
            <wp:extent cx="3014980" cy="3009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t xml:space="preserve">&gt;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3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a Boxplot graph for the relation between "mpg"(miles per galloon) and "cyl"(number of Cylinders) for the dataset "mtcars" available in R Environment.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</w:rPr>
        <w:t xml:space="preserve"> # Load the mtcars dataset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</w:rPr>
        <w:t>&gt; data(mtcars)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</w:rPr>
        <w:t xml:space="preserve">&gt; 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</w:rPr>
        <w:t>&gt; # Create a boxplot for the relationship between mpg and cyl</w:t>
      </w:r>
    </w:p>
    <w:p>
      <w:pPr>
        <w:rPr>
          <w:rFonts w:hint="default" w:ascii="Times New Roman" w:hAnsi="Times New Roman" w:eastAsia="Times New Roman"/>
          <w:b/>
          <w:color w:val="0000FF"/>
          <w:sz w:val="24"/>
          <w:szCs w:val="24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</w:rPr>
        <w:t>&gt; boxplot(mpg ~ cyl, data=mtcars, xlab="Number of cylinders", ylab="Miles per gallon", main="mpg vs cyl Boxplot")</w:t>
      </w:r>
    </w:p>
    <w:p>
      <w:pPr>
        <w:rPr>
          <w:rFonts w:hint="default" w:ascii="Times New Roman" w:hAnsi="Times New Roman" w:eastAsia="Times New Roman"/>
          <w:b/>
          <w:sz w:val="24"/>
          <w:szCs w:val="24"/>
        </w:rPr>
      </w:pPr>
      <w:r>
        <w:rPr>
          <w:rFonts w:hint="default" w:ascii="Times New Roman" w:hAnsi="Times New Roman" w:eastAsia="Times New Roman"/>
          <w:b/>
          <w:sz w:val="24"/>
          <w:szCs w:val="24"/>
        </w:rPr>
        <w:t xml:space="preserve">&gt; </w:t>
      </w:r>
    </w:p>
    <w:p>
      <w:pPr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  <w:t>OUTPUT:</w:t>
      </w:r>
    </w:p>
    <w:p>
      <w:pPr>
        <w:rPr>
          <w:rFonts w:hint="default" w:ascii="Times New Roman" w:hAnsi="Times New Roman" w:eastAsia="Times New Roman" w:cs="Times New Roman"/>
          <w:b/>
          <w:sz w:val="24"/>
          <w:szCs w:val="24"/>
          <w:lang w:val="en-IN"/>
        </w:rPr>
      </w:pPr>
      <w:r>
        <w:drawing>
          <wp:inline distT="0" distB="0" distL="114300" distR="114300">
            <wp:extent cx="3119120" cy="3113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217545"/>
            <wp:effectExtent l="0" t="0" r="952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Droid Sa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lowerRoman"/>
      <w:lvlText w:val="%1)"/>
      <w:lvlJc w:val="left"/>
      <w:pPr>
        <w:ind w:left="1080" w:hanging="72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lowerRoman"/>
      <w:lvlText w:val="%1)"/>
      <w:lvlJc w:val="left"/>
      <w:pPr>
        <w:ind w:left="1080" w:hanging="72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ADCABA"/>
    <w:multiLevelType w:val="multilevel"/>
    <w:tmpl w:val="59ADCABA"/>
    <w:lvl w:ilvl="0" w:tentative="0">
      <w:start w:val="13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14B17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  <w:style w:type="table" w:customStyle="1" w:styleId="14">
    <w:name w:val="_Style 10"/>
    <w:basedOn w:val="13"/>
    <w:uiPriority w:val="0"/>
    <w:tblPr>
      <w:tblCellMar>
        <w:top w:w="0" w:type="dxa"/>
        <w:left w:w="90" w:type="dxa"/>
        <w:bottom w:w="120" w:type="dxa"/>
        <w:right w:w="0" w:type="dxa"/>
      </w:tblCellMar>
    </w:tblPr>
  </w:style>
  <w:style w:type="table" w:customStyle="1" w:styleId="15">
    <w:name w:val="_Style 11"/>
    <w:basedOn w:val="13"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emf"/><Relationship Id="rId18" Type="http://schemas.openxmlformats.org/officeDocument/2006/relationships/image" Target="media/image13.png"/><Relationship Id="rId17" Type="http://schemas.openxmlformats.org/officeDocument/2006/relationships/image" Target="media/image12.emf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emf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45</TotalTime>
  <ScaleCrop>false</ScaleCrop>
  <LinksUpToDate>false</LinksUpToDate>
  <Application>WPS Office_11.2.0.11486_F1E327BC-269C-435d-A152-05C5408002CA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2023-05-08T11:12:17Z</dcterms:created>
  <dc:creator>mainu</dc:creator>
  <cp:lastModifiedBy>21AIDS049 Khajamainuddin Sk Mainuddin</cp:lastModifiedBy>
  <dcterms:modified xsi:type="dcterms:W3CDTF">2023-05-08T17:42:40Z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A8164C1023594FA38B86BF376FD7A111</vt:lpwstr>
  </property>
</Properties>
</file>